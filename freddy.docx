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4440B7"/>
    <w:p w14:paraId="5D567E8D">
      <w:pPr>
        <w:spacing w:line="360" w:lineRule="auto"/>
        <w:jc w:val="center"/>
        <w:rPr>
          <w:rFonts w:hint="default" w:ascii="Arial" w:hAnsi="Arial" w:cs="Arial"/>
          <w:b/>
          <w:bCs/>
          <w:sz w:val="44"/>
          <w:szCs w:val="44"/>
          <w:lang w:val="es-MX"/>
        </w:rPr>
      </w:pPr>
      <w:r>
        <w:rPr>
          <w:rFonts w:hint="default" w:ascii="Arial" w:hAnsi="Arial" w:cs="Arial"/>
          <w:b/>
          <w:bCs/>
          <w:sz w:val="44"/>
          <w:szCs w:val="44"/>
          <w:lang w:val="es-MX"/>
        </w:rPr>
        <w:t>Currículum vitae</w:t>
      </w:r>
    </w:p>
    <w:p w14:paraId="03C3221F">
      <w:pPr>
        <w:spacing w:line="360" w:lineRule="auto"/>
        <w:jc w:val="center"/>
        <w:rPr>
          <w:rFonts w:hint="default" w:ascii="Arial" w:hAnsi="Arial" w:cs="Arial"/>
          <w:b/>
          <w:bCs/>
          <w:sz w:val="32"/>
          <w:szCs w:val="32"/>
          <w:lang w:val="es-MX"/>
        </w:rPr>
      </w:pPr>
    </w:p>
    <w:p w14:paraId="7D4F4475">
      <w:pPr>
        <w:spacing w:line="360" w:lineRule="auto"/>
        <w:jc w:val="center"/>
        <w:rPr>
          <w:rFonts w:hint="default" w:ascii="Arial" w:hAnsi="Arial" w:cs="Arial"/>
          <w:b/>
          <w:bCs/>
          <w:color w:val="FF0000"/>
          <w:sz w:val="32"/>
          <w:szCs w:val="32"/>
          <w:u w:val="single"/>
          <w:lang w:val="es-MX"/>
        </w:rPr>
      </w:pPr>
      <w:r>
        <w:rPr>
          <w:rFonts w:hint="default" w:ascii="Arial" w:hAnsi="Arial" w:cs="Arial"/>
          <w:b/>
          <w:bCs/>
          <w:color w:val="FF0000"/>
          <w:sz w:val="32"/>
          <w:szCs w:val="32"/>
          <w:u w:val="single"/>
          <w:lang w:val="es-MX"/>
        </w:rPr>
        <w:t>Freddy Gómez Pérez</w:t>
      </w:r>
    </w:p>
    <w:p w14:paraId="715DA101">
      <w:pPr>
        <w:spacing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3FE4A0FC">
      <w:pPr>
        <w:spacing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0CC8B1CB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Sencillito, carismatico y resolvedor</w:t>
      </w:r>
    </w:p>
    <w:p w14:paraId="23A5AEE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2CC88BB8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Profesional especializado en Tecnologías de la información y comunicación</w:t>
      </w:r>
    </w:p>
    <w:p w14:paraId="68A7B85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787746B2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Área desarrollo y gestión de sofware</w:t>
      </w:r>
    </w:p>
    <w:p w14:paraId="5F439A7A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2EA80EB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Ocosingo, Chiapas, 2026.</w:t>
      </w:r>
    </w:p>
    <w:p w14:paraId="7C0F17D7">
      <w:pPr>
        <w:rPr>
          <w:lang w:val="en-US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E4F57">
    <w:pPr>
      <w:pStyle w:val="95"/>
      <w:rPr>
        <w:rFonts w:hint="default"/>
        <w:lang w:val="es-MX"/>
      </w:rPr>
    </w:pPr>
    <w:r>
      <w:rPr>
        <w:rFonts w:hint="default"/>
        <w:lang w:val="es-MX"/>
      </w:rPr>
      <w:t>Postdata(No sabe Nada)</w:t>
    </w:r>
  </w:p>
  <w:p w14:paraId="416DE2FB">
    <w:pPr>
      <w:pStyle w:val="95"/>
      <w:rPr>
        <w:rFonts w:hint="default"/>
        <w:lang w:val="es-MX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36F90793"/>
    <w:rsid w:val="3B4118F1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link w:val="151"/>
    <w:semiHidden/>
    <w:unhideWhenUsed/>
    <w:qFormat/>
    <w:uiPriority w:val="0"/>
    <w:pPr>
      <w:keepNext/>
      <w:keepLines/>
      <w:spacing w:before="40" w:after="0"/>
      <w:outlineLvl w:val="1"/>
    </w:pPr>
    <w:rPr>
      <w:rFonts w:asciiTheme="majorAscii" w:hAnsiTheme="majorAscii" w:eastAsiaTheme="majorEastAsia" w:cstheme="majorBidi"/>
      <w:b/>
      <w:color w:val="2E75B6" w:themeColor="accent1" w:themeShade="BF"/>
      <w:sz w:val="28"/>
      <w:szCs w:val="26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uiPriority w:val="0"/>
    <w:rPr>
      <w:i/>
      <w:iCs/>
    </w:rPr>
  </w:style>
  <w:style w:type="character" w:styleId="14">
    <w:name w:val="HTML Acronym"/>
    <w:basedOn w:val="11"/>
    <w:uiPriority w:val="0"/>
  </w:style>
  <w:style w:type="character" w:styleId="15">
    <w:name w:val="endnote reference"/>
    <w:basedOn w:val="11"/>
    <w:uiPriority w:val="0"/>
    <w:rPr>
      <w:vertAlign w:val="superscript"/>
    </w:rPr>
  </w:style>
  <w:style w:type="character" w:styleId="16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uiPriority w:val="0"/>
  </w:style>
  <w:style w:type="character" w:styleId="18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uiPriority w:val="0"/>
    <w:rPr>
      <w:vertAlign w:val="superscript"/>
    </w:rPr>
  </w:style>
  <w:style w:type="character" w:styleId="22">
    <w:name w:val="HTML Cite"/>
    <w:basedOn w:val="11"/>
    <w:uiPriority w:val="0"/>
    <w:rPr>
      <w:i/>
      <w:iCs/>
    </w:rPr>
  </w:style>
  <w:style w:type="character" w:styleId="23">
    <w:name w:val="HTML Definition"/>
    <w:basedOn w:val="11"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uiPriority w:val="0"/>
  </w:style>
  <w:style w:type="character" w:styleId="28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uiPriority w:val="0"/>
    <w:pPr>
      <w:spacing w:after="120"/>
      <w:ind w:left="720"/>
    </w:pPr>
  </w:style>
  <w:style w:type="paragraph" w:styleId="31">
    <w:name w:val="index 1"/>
    <w:basedOn w:val="1"/>
    <w:next w:val="1"/>
    <w:uiPriority w:val="0"/>
  </w:style>
  <w:style w:type="paragraph" w:styleId="32">
    <w:name w:val="toc 3"/>
    <w:basedOn w:val="1"/>
    <w:next w:val="1"/>
    <w:uiPriority w:val="0"/>
    <w:pPr>
      <w:ind w:left="840" w:leftChars="400"/>
    </w:pPr>
  </w:style>
  <w:style w:type="paragraph" w:styleId="33">
    <w:name w:val="index 7"/>
    <w:basedOn w:val="1"/>
    <w:next w:val="1"/>
    <w:uiPriority w:val="0"/>
    <w:pPr>
      <w:ind w:left="1200" w:leftChars="1200"/>
    </w:pPr>
  </w:style>
  <w:style w:type="paragraph" w:styleId="34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ind w:left="2520" w:leftChars="1200"/>
    </w:pPr>
  </w:style>
  <w:style w:type="paragraph" w:styleId="38">
    <w:name w:val="toc 1"/>
    <w:basedOn w:val="1"/>
    <w:next w:val="1"/>
    <w:uiPriority w:val="0"/>
  </w:style>
  <w:style w:type="paragraph" w:styleId="39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uiPriority w:val="0"/>
    <w:pPr>
      <w:ind w:left="600" w:leftChars="600"/>
    </w:pPr>
  </w:style>
  <w:style w:type="paragraph" w:styleId="41">
    <w:name w:val="Document Map"/>
    <w:basedOn w:val="1"/>
    <w:uiPriority w:val="0"/>
    <w:pPr>
      <w:shd w:val="clear" w:color="auto" w:fill="000080"/>
    </w:pPr>
  </w:style>
  <w:style w:type="paragraph" w:styleId="42">
    <w:name w:val="toc 8"/>
    <w:basedOn w:val="1"/>
    <w:next w:val="1"/>
    <w:uiPriority w:val="0"/>
    <w:pPr>
      <w:ind w:left="2940" w:leftChars="1400"/>
    </w:pPr>
  </w:style>
  <w:style w:type="paragraph" w:styleId="43">
    <w:name w:val="toc 2"/>
    <w:basedOn w:val="1"/>
    <w:next w:val="1"/>
    <w:uiPriority w:val="0"/>
    <w:pPr>
      <w:ind w:left="420" w:leftChars="200"/>
    </w:pPr>
  </w:style>
  <w:style w:type="paragraph" w:styleId="4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Continue 3"/>
    <w:basedOn w:val="1"/>
    <w:qFormat/>
    <w:uiPriority w:val="0"/>
    <w:pPr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ind w:left="1400" w:leftChars="1400"/>
    </w:pPr>
  </w:style>
  <w:style w:type="paragraph" w:styleId="49">
    <w:name w:val="index 5"/>
    <w:basedOn w:val="1"/>
    <w:next w:val="1"/>
    <w:qFormat/>
    <w:uiPriority w:val="0"/>
    <w:pPr>
      <w:ind w:left="800" w:leftChars="800"/>
    </w:pPr>
  </w:style>
  <w:style w:type="paragraph" w:styleId="50">
    <w:name w:val="index 2"/>
    <w:basedOn w:val="1"/>
    <w:next w:val="1"/>
    <w:qFormat/>
    <w:uiPriority w:val="0"/>
    <w:pPr>
      <w:ind w:left="200" w:leftChars="200"/>
    </w:pPr>
  </w:style>
  <w:style w:type="paragraph" w:styleId="51">
    <w:name w:val="annotation subject"/>
    <w:basedOn w:val="52"/>
    <w:next w:val="52"/>
    <w:qFormat/>
    <w:uiPriority w:val="0"/>
    <w:rPr>
      <w:b/>
      <w:bCs/>
    </w:rPr>
  </w:style>
  <w:style w:type="paragraph" w:styleId="52">
    <w:name w:val="annotation text"/>
    <w:basedOn w:val="1"/>
    <w:qFormat/>
    <w:uiPriority w:val="0"/>
    <w:pPr>
      <w:jc w:val="left"/>
    </w:pPr>
  </w:style>
  <w:style w:type="paragraph" w:styleId="53">
    <w:name w:val="Balloon Text"/>
    <w:basedOn w:val="1"/>
    <w:qFormat/>
    <w:uiPriority w:val="0"/>
    <w:rPr>
      <w:sz w:val="16"/>
      <w:szCs w:val="16"/>
    </w:rPr>
  </w:style>
  <w:style w:type="paragraph" w:styleId="54">
    <w:name w:val="Closing"/>
    <w:basedOn w:val="1"/>
    <w:qFormat/>
    <w:uiPriority w:val="0"/>
    <w:pPr>
      <w:ind w:left="4320"/>
    </w:pPr>
  </w:style>
  <w:style w:type="paragraph" w:styleId="55">
    <w:name w:val="toc 6"/>
    <w:basedOn w:val="1"/>
    <w:next w:val="1"/>
    <w:qFormat/>
    <w:uiPriority w:val="0"/>
    <w:pPr>
      <w:ind w:left="2100" w:leftChars="1000"/>
    </w:pPr>
  </w:style>
  <w:style w:type="paragraph" w:styleId="56">
    <w:name w:val="toc 5"/>
    <w:basedOn w:val="1"/>
    <w:next w:val="1"/>
    <w:qFormat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qFormat/>
    <w:uiPriority w:val="0"/>
    <w:pPr>
      <w:ind w:left="1000" w:leftChars="1000"/>
    </w:pPr>
  </w:style>
  <w:style w:type="paragraph" w:styleId="61">
    <w:name w:val="List Continue"/>
    <w:basedOn w:val="1"/>
    <w:qFormat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qFormat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qFormat/>
    <w:uiPriority w:val="0"/>
    <w:pPr>
      <w:spacing w:after="120"/>
      <w:ind w:left="1440"/>
    </w:pPr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List 3"/>
    <w:basedOn w:val="1"/>
    <w:qFormat/>
    <w:uiPriority w:val="0"/>
    <w:pPr>
      <w:ind w:left="1080" w:hanging="360"/>
    </w:pPr>
  </w:style>
  <w:style w:type="paragraph" w:styleId="67">
    <w:name w:val="Note Heading"/>
    <w:basedOn w:val="1"/>
    <w:next w:val="1"/>
    <w:qFormat/>
    <w:uiPriority w:val="0"/>
  </w:style>
  <w:style w:type="paragraph" w:styleId="6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qFormat/>
    <w:uiPriority w:val="0"/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spacing w:after="120"/>
      <w:ind w:left="360"/>
    </w:pPr>
  </w:style>
  <w:style w:type="paragraph" w:styleId="79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0">
    <w:name w:val="List 2"/>
    <w:basedOn w:val="1"/>
    <w:qFormat/>
    <w:uiPriority w:val="0"/>
    <w:pPr>
      <w:ind w:left="720" w:hanging="360"/>
    </w:pPr>
  </w:style>
  <w:style w:type="paragraph" w:styleId="81">
    <w:name w:val="Signature"/>
    <w:basedOn w:val="1"/>
    <w:uiPriority w:val="0"/>
    <w:pPr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qFormat/>
    <w:uiPriority w:val="0"/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qFormat/>
    <w:uiPriority w:val="0"/>
  </w:style>
  <w:style w:type="paragraph" w:styleId="88">
    <w:name w:val="List 5"/>
    <w:basedOn w:val="1"/>
    <w:qFormat/>
    <w:uiPriority w:val="0"/>
    <w:pPr>
      <w:ind w:left="1800" w:hanging="360"/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List 4"/>
    <w:basedOn w:val="1"/>
    <w:qFormat/>
    <w:uiPriority w:val="0"/>
    <w:pPr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basedOn w:val="1"/>
    <w:qFormat/>
    <w:uiPriority w:val="0"/>
    <w:rPr>
      <w:sz w:val="24"/>
      <w:szCs w:val="24"/>
    </w:rPr>
  </w:style>
  <w:style w:type="paragraph" w:styleId="9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</w:style>
  <w:style w:type="paragraph" w:styleId="97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uiPriority w:val="0"/>
    <w:pPr>
      <w:spacing w:after="120"/>
      <w:ind w:left="1440" w:right="1440"/>
    </w:pPr>
  </w:style>
  <w:style w:type="paragraph" w:styleId="101">
    <w:name w:val="Body Text"/>
    <w:basedOn w:val="1"/>
    <w:uiPriority w:val="0"/>
    <w:pPr>
      <w:spacing w:after="120"/>
    </w:pPr>
  </w:style>
  <w:style w:type="paragraph" w:styleId="102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uiPriority w:val="0"/>
    <w:pPr>
      <w:ind w:firstLine="210"/>
    </w:pPr>
  </w:style>
  <w:style w:type="paragraph" w:styleId="104">
    <w:name w:val="Body Text First Indent 2"/>
    <w:basedOn w:val="78"/>
    <w:uiPriority w:val="0"/>
    <w:pPr>
      <w:ind w:firstLine="210"/>
    </w:pPr>
  </w:style>
  <w:style w:type="paragraph" w:styleId="105">
    <w:name w:val="Plain Text"/>
    <w:basedOn w:val="1"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2 Car"/>
    <w:basedOn w:val="11"/>
    <w:link w:val="3"/>
    <w:uiPriority w:val="0"/>
    <w:rPr>
      <w:rFonts w:asciiTheme="majorAscii" w:hAnsiTheme="majorAscii" w:eastAsiaTheme="majorEastAsia" w:cstheme="majorBidi"/>
      <w:b/>
      <w:color w:val="2E75B6" w:themeColor="accent1" w:themeShade="BF"/>
      <w:sz w:val="28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2025-11-04T06:29:00Z</dcterms:created>
  <dc:creator>WPS_1705541753</dc:creator>
  <cp:lastModifiedBy>WPS_1705541753</cp:lastModifiedBy>
  <dcterms:modified xsi:type="dcterms:W3CDTF">2026-02-20T21:17:25Z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5513AFB6C8304CEE9DEEB10026CA675B_12</vt:lpwstr>
  </property>
</Properties>
</file>